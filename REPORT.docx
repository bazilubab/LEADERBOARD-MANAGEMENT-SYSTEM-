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77642">
      <w:pPr>
        <w:pStyle w:val="2"/>
      </w:pPr>
      <w:r>
        <w:t>Leaderboard Management System</w:t>
      </w:r>
    </w:p>
    <w:p w14:paraId="24749B5D">
      <w:r>
        <w:t>Project Report</w:t>
      </w:r>
      <w:r>
        <w:br w:type="textWrapping"/>
      </w:r>
      <w:r>
        <w:br w:type="textWrapping"/>
      </w:r>
      <w:r>
        <w:t>Student Names:</w:t>
      </w:r>
      <w:r>
        <w:br w:type="textWrapping"/>
      </w:r>
      <w:r>
        <w:t>Bazil Ubab (FA24-BSCS-0327)</w:t>
      </w:r>
      <w:r>
        <w:br w:type="textWrapping"/>
      </w:r>
      <w:r>
        <w:t>Muhammad Moarij (FA24-BSCS-0331)</w:t>
      </w:r>
      <w:r>
        <w:br w:type="textWrapping"/>
      </w:r>
      <w:r>
        <w:br w:type="textWrapping"/>
      </w:r>
      <w:r>
        <w:t>Program: BS Computer Science</w:t>
      </w:r>
      <w:r>
        <w:br w:type="textWrapping"/>
      </w:r>
      <w:r>
        <w:t>Semester: 3rd Semester</w:t>
      </w:r>
    </w:p>
    <w:p w14:paraId="58DCEE6B">
      <w:pPr>
        <w:pStyle w:val="3"/>
      </w:pPr>
      <w:r>
        <w:t>1. Introduction</w:t>
      </w:r>
    </w:p>
    <w:p w14:paraId="75BC1373">
      <w:r>
        <w:t>The Leaderboard Management System is a console-based application developed using the C++ programming language. The main purpose of this project is to manage player records such as ID, name, and score. The system provides different operations like adding new players, deleting existing players, searching for a player, sorting players based on scores, and displaying the complete leaderboard.</w:t>
      </w:r>
    </w:p>
    <w:p w14:paraId="1345F4B4">
      <w:pPr>
        <w:pStyle w:val="3"/>
      </w:pPr>
      <w:r>
        <w:t>2. Objectives of the Project</w:t>
      </w:r>
    </w:p>
    <w:p w14:paraId="75DC6BBF">
      <w:r>
        <w:t>The objectives of this project are:</w:t>
      </w:r>
      <w:bookmarkStart w:id="0" w:name="_GoBack"/>
      <w:bookmarkEnd w:id="0"/>
      <w:r>
        <w:br w:type="textWrapping"/>
      </w:r>
      <w:r>
        <w:t>- To implement array-based data storage</w:t>
      </w:r>
      <w:r>
        <w:br w:type="textWrapping"/>
      </w:r>
      <w:r>
        <w:t>- To apply sorting and searching algorithms</w:t>
      </w:r>
      <w:r>
        <w:br w:type="textWrapping"/>
      </w:r>
      <w:r>
        <w:t>- To develop a menu-driven program</w:t>
      </w:r>
      <w:r>
        <w:br w:type="textWrapping"/>
      </w:r>
      <w:r>
        <w:t>- To enhance logical thinking and programming skills</w:t>
      </w:r>
    </w:p>
    <w:p w14:paraId="466ED731">
      <w:pPr>
        <w:pStyle w:val="3"/>
      </w:pPr>
      <w:r>
        <w:t>3. Tools and Technologies Used</w:t>
      </w:r>
    </w:p>
    <w:p w14:paraId="02F925C8">
      <w:r>
        <w:t>Programming Language: C++</w:t>
      </w:r>
      <w:r>
        <w:br w:type="textWrapping"/>
      </w:r>
      <w:r>
        <w:t>Compiler/IDE: Visual Studio Code or Dev-C++</w:t>
      </w:r>
      <w:r>
        <w:br w:type="textWrapping"/>
      </w:r>
      <w:r>
        <w:t>Operating System: Windows</w:t>
      </w:r>
    </w:p>
    <w:p w14:paraId="4FEF131D">
      <w:pPr>
        <w:pStyle w:val="3"/>
      </w:pPr>
      <w:r>
        <w:t>4. System Design</w:t>
      </w:r>
    </w:p>
    <w:p w14:paraId="4B10EAA6">
      <w:r>
        <w:t>The system uses a structure named Player to store player information such as player ID, name, and score. A class named Leaderboard manages all operations. An array of Player structure is used to store multiple records.</w:t>
      </w:r>
    </w:p>
    <w:p w14:paraId="458BE099">
      <w:pPr>
        <w:pStyle w:val="3"/>
      </w:pPr>
      <w:r>
        <w:t>5. Functional Description</w:t>
      </w:r>
    </w:p>
    <w:p w14:paraId="0A266E40">
      <w:r>
        <w:t>Add Player: Allows the user to insert a new player record.</w:t>
      </w:r>
      <w:r>
        <w:br w:type="textWrapping"/>
      </w:r>
      <w:r>
        <w:t>Delete Player: Removes a player record using player ID.</w:t>
      </w:r>
      <w:r>
        <w:br w:type="textWrapping"/>
      </w:r>
      <w:r>
        <w:t>Display Leaderboard: Displays all stored player records.</w:t>
      </w:r>
      <w:r>
        <w:br w:type="textWrapping"/>
      </w:r>
      <w:r>
        <w:t>Sort Leaderboard: Sorts players in descending order of scores.</w:t>
      </w:r>
      <w:r>
        <w:br w:type="textWrapping"/>
      </w:r>
      <w:r>
        <w:t>Search Player: Searches a player record using ID.</w:t>
      </w:r>
    </w:p>
    <w:p w14:paraId="7F0328EF">
      <w:pPr>
        <w:pStyle w:val="3"/>
      </w:pPr>
      <w:r>
        <w:t>6. Algorithms Used</w:t>
      </w:r>
    </w:p>
    <w:p w14:paraId="566D0393">
      <w:r>
        <w:t>Bubble Sort algorithm is used to sort players based on their scores. Linear Search algorithm is used to search and delete player records.</w:t>
      </w:r>
    </w:p>
    <w:p w14:paraId="6564D886">
      <w:pPr>
        <w:pStyle w:val="3"/>
      </w:pPr>
      <w:r>
        <w:t>7. Limitations</w:t>
      </w:r>
    </w:p>
    <w:p w14:paraId="5DF7A725">
      <w:r>
        <w:t>- Fixed array size (maximum 100 players)</w:t>
      </w:r>
      <w:r>
        <w:br w:type="textWrapping"/>
      </w:r>
      <w:r>
        <w:t>- Player name input does not support spaces</w:t>
      </w:r>
      <w:r>
        <w:br w:type="textWrapping"/>
      </w:r>
      <w:r>
        <w:t>- No permanent data storage</w:t>
      </w:r>
    </w:p>
    <w:p w14:paraId="0507226F">
      <w:pPr>
        <w:pStyle w:val="3"/>
      </w:pPr>
      <w:r>
        <w:t>8. Future Enhancements</w:t>
      </w:r>
    </w:p>
    <w:p w14:paraId="6F68A8A7">
      <w:r>
        <w:t>- Use dynamic data structures</w:t>
      </w:r>
      <w:r>
        <w:br w:type="textWrapping"/>
      </w:r>
      <w:r>
        <w:t>- Add file handling for data storage</w:t>
      </w:r>
      <w:r>
        <w:br w:type="textWrapping"/>
      </w:r>
      <w:r>
        <w:t>- Improve user interface</w:t>
      </w:r>
      <w:r>
        <w:br w:type="textWrapping"/>
      </w:r>
      <w:r>
        <w:t>- Add ranking and filtering options</w:t>
      </w:r>
    </w:p>
    <w:p w14:paraId="783A2EE4">
      <w:pPr>
        <w:pStyle w:val="3"/>
      </w:pPr>
      <w:r>
        <w:t>9. Conclusion</w:t>
      </w:r>
    </w:p>
    <w:p w14:paraId="6261EC3D">
      <w:r>
        <w:t>This project successfully demonstrates the implementation of basic data structures and object-oriented programming concepts in C++. The Leaderboard Management System works efficiently and fulfills all the required objectives.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4306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Bazil ubab</cp:lastModifiedBy>
  <dcterms:modified xsi:type="dcterms:W3CDTF">2026-01-22T16:07:28Z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3FDA2BF072214F1381BAB32915BDE96F_12</vt:lpwstr>
  </property>
</Properties>
</file>